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185F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2025春 操作系统期末真题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E79F35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36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总体而言难度不大，必考题蛮多的，复习起来也还比较轻松（反正比ARM好到哪儿去了www）</w:t>
            </w:r>
          </w:p>
        </w:tc>
      </w:tr>
    </w:tbl>
    <w:p w14:paraId="4C40732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一、简答题（每题5分，共30分）</w:t>
      </w:r>
      <w:bookmarkEnd w:id="0"/>
    </w:p>
    <w:p w14:paraId="2A5CF72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进程和操作系统的特征分别是什么？他们两个之间的关系是什么？</w:t>
      </w:r>
    </w:p>
    <w:p w14:paraId="7B53916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进程的三个基本状态是什么？阐述进入该状态的原因。</w:t>
      </w:r>
    </w:p>
    <w:p w14:paraId="43D01E8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文件存储空间的管理方法有哪些？阐述各种方法的优缺点。</w:t>
      </w:r>
    </w:p>
    <w:p w14:paraId="12614DB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磁头初始位置110，现有一个请求队列：30、145、120，78，82、140、20、42、165、55、65，分别使用先来先服务磁盘寻道方法（FCFS）和最短寻道时间优先算法（SSTF）完成寻道，给出两种方法的寻道次序和总寻道次数</w:t>
      </w:r>
    </w:p>
    <w:p w14:paraId="10D31FA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简要阐述I/O设备与CPU之间交换数据使用的缓冲区，解释为何要引入缓冲区。</w:t>
      </w:r>
    </w:p>
    <w:p w14:paraId="2164FBD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有如下Linux指令</w:t>
      </w:r>
      <w:r>
        <w:rPr>
          <w:rFonts w:ascii="Consolas" w:hAnsi="Consolas" w:eastAsia="Consolas" w:cs="Consolas"/>
          <w:sz w:val="22"/>
          <w:shd w:val="clear" w:fill="EFF0F1"/>
        </w:rPr>
        <w:t>cat file1 &gt; file2 2&gt; file3</w:t>
      </w:r>
      <w:r>
        <w:rPr>
          <w:rFonts w:ascii="Arial" w:hAnsi="Arial" w:eastAsia="等线" w:cs="Arial"/>
          <w:sz w:val="22"/>
        </w:rPr>
        <w:t>，该条指令执行成功后，屏幕显示的内容是什么？file2文件中是什么内容？file3文件中是什么内容？如果指令执行失败，前三者的内容是什么？</w:t>
      </w:r>
    </w:p>
    <w:p w14:paraId="7A9ADE1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二、计算题（每题10分，共50分）</w:t>
      </w:r>
      <w:bookmarkEnd w:id="1"/>
    </w:p>
    <w:p w14:paraId="1B35A8B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有如下五个进程。分别使用最短时间作业优先算法（SJF）和非抢占式优先级调度算法完成进程调度，给出每个进程的完成时间、周转时间、带权周转时间、平均周转时间、平均带权周转时间。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950"/>
        <w:gridCol w:w="1950"/>
        <w:gridCol w:w="1950"/>
      </w:tblGrid>
      <w:tr w14:paraId="42060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1C5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进程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89F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到达时间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8A4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执行时间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3E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FFA64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CB3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8BC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490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580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  <w:tr w14:paraId="29BA84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638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DB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5D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13A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7EC66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09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8B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67B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46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  <w:tr w14:paraId="7C586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571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P4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51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15B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F8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4B898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F5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P5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21D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B0E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A40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</w:tbl>
    <w:p w14:paraId="5ADB6C5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系统给每个进程最多分配3块磁盘块，且某个进程的页面1已装入内存中。接下来该进程需要访问的页面信息如下：4、1、3、0、1、5、2、0、1、4。现使用最近最久未使用页面置换算法（LRU）完成页面置换工作。计算页面的置换次数和置换率。</w:t>
      </w:r>
    </w:p>
    <w:p w14:paraId="06FCFEF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某用户进程有32个页面，每页大小2KB，内存中共有16个存储块。已知页号1、2、5、11分别对应3、5、7、9号存储块。</w:t>
      </w:r>
    </w:p>
    <w:p w14:paraId="6C8DD36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① </w:t>
      </w:r>
      <w:r>
        <w:rPr>
          <w:rFonts w:ascii="Arial" w:hAnsi="Arial" w:eastAsia="等线" w:cs="Arial"/>
          <w:sz w:val="22"/>
        </w:rPr>
        <w:t>逻辑地址的位数是多少？内存空间的大小是多少？</w:t>
      </w:r>
    </w:p>
    <w:p w14:paraId="7DF809F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② </w:t>
      </w:r>
      <w:r>
        <w:rPr>
          <w:rFonts w:ascii="Arial" w:hAnsi="Arial" w:eastAsia="等线" w:cs="Arial"/>
          <w:sz w:val="22"/>
        </w:rPr>
        <w:t>给出16进制地址0A3C、2F80、561A的地址转换过程。</w:t>
      </w:r>
    </w:p>
    <w:p w14:paraId="0752F02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已知有5个进程需要资源分配，系统资源A、B、C、D总资源数分别为3、17、16、12。使用银行家算法完成以下资源分配工作：</w:t>
      </w:r>
    </w:p>
    <w:p w14:paraId="05EEE67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① </w:t>
      </w:r>
      <w:r>
        <w:rPr>
          <w:rFonts w:ascii="Arial" w:hAnsi="Arial" w:eastAsia="等线" w:cs="Arial"/>
          <w:sz w:val="22"/>
        </w:rPr>
        <w:t>当前的T0时刻是否安全可分配？如果可分配请给出安全序列。</w:t>
      </w:r>
    </w:p>
    <w:p w14:paraId="1F8357C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② </w:t>
      </w:r>
      <w:r>
        <w:rPr>
          <w:rFonts w:ascii="Arial" w:hAnsi="Arial" w:eastAsia="等线" w:cs="Arial"/>
          <w:sz w:val="22"/>
        </w:rPr>
        <w:t>T1时刻，进程P4提出请求 Request (0, 5, 1, 0)，分析系统是否可以响应该请求。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14:paraId="73D363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C46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进程</w:t>
            </w:r>
          </w:p>
        </w:tc>
        <w:tc>
          <w:tcPr>
            <w:tcW w:w="252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66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MAX</w:t>
            </w:r>
          </w:p>
        </w:tc>
        <w:tc>
          <w:tcPr>
            <w:tcW w:w="252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00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Allocation</w:t>
            </w:r>
          </w:p>
        </w:tc>
        <w:tc>
          <w:tcPr>
            <w:tcW w:w="252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191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Available</w:t>
            </w:r>
          </w:p>
        </w:tc>
      </w:tr>
      <w:tr w14:paraId="3608A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9C57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08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F83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68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6E0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CB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C9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CCE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7C3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7A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72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A89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8B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</w:t>
            </w:r>
          </w:p>
        </w:tc>
      </w:tr>
      <w:tr w14:paraId="7CF69A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25B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83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F70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0FB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A7A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0A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04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85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D25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F7B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70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D02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5B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F737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20B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7E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948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D53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21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20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B12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D4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54E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1B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660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60C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F518C">
            <w:pPr>
              <w:spacing w:before="120" w:after="120" w:line="288" w:lineRule="auto"/>
              <w:ind w:left="0"/>
              <w:jc w:val="left"/>
            </w:pPr>
          </w:p>
        </w:tc>
      </w:tr>
      <w:tr w14:paraId="6BB7D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C83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9F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A3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5E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6E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78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34C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45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932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663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EA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F4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86D85">
            <w:pPr>
              <w:spacing w:before="120" w:after="120" w:line="288" w:lineRule="auto"/>
              <w:ind w:left="0"/>
              <w:jc w:val="left"/>
            </w:pPr>
          </w:p>
        </w:tc>
      </w:tr>
      <w:tr w14:paraId="7BC22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A9C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P4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1E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A8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BC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C1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ED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E7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2E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98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31A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E2A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D41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49B16">
            <w:pPr>
              <w:spacing w:before="120" w:after="120" w:line="288" w:lineRule="auto"/>
              <w:ind w:left="0"/>
              <w:jc w:val="left"/>
            </w:pPr>
          </w:p>
        </w:tc>
      </w:tr>
      <w:tr w14:paraId="51C77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99F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9E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8D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66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1E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B2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E2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ED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17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61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B8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0D2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D75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8559F2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假设某系统使用如下所示的位示图进行磁盘空间管理，且磁盘块从1开始计数，每个盘块大小为512B。</w:t>
      </w:r>
    </w:p>
    <w:p w14:paraId="4F6887D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① </w:t>
      </w:r>
      <w:r>
        <w:rPr>
          <w:rFonts w:ascii="Arial" w:hAnsi="Arial" w:eastAsia="等线" w:cs="Arial"/>
          <w:sz w:val="22"/>
        </w:rPr>
        <w:t>阐述为文件分配两块磁盘块的具体分配过程。</w:t>
      </w:r>
    </w:p>
    <w:p w14:paraId="4DFC903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② </w:t>
      </w:r>
      <w:r>
        <w:rPr>
          <w:rFonts w:ascii="Arial" w:hAnsi="Arial" w:eastAsia="等线" w:cs="Arial"/>
          <w:sz w:val="22"/>
        </w:rPr>
        <w:t>若要释放磁盘的第300块，应当如何处理？</w:t>
      </w:r>
    </w:p>
    <w:p w14:paraId="613860F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③ </w:t>
      </w:r>
      <w:r>
        <w:rPr>
          <w:rFonts w:ascii="Arial" w:hAnsi="Arial" w:eastAsia="等线" w:cs="Arial"/>
          <w:sz w:val="22"/>
        </w:rPr>
        <w:t>现有一个16GB的磁盘，数据块大小为512B。那么用于表示该磁盘块的位示图文件大小为多大？该位示图需要占据多少个磁盘块？</w:t>
      </w:r>
    </w:p>
    <w:p w14:paraId="6F5031B0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24384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5B1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三、程序题</w:t>
      </w:r>
      <w:bookmarkEnd w:id="2"/>
    </w:p>
    <w:p w14:paraId="06CF0CA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阅读以下Shell程序，阐述该程序的功能和实现流程。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D9D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0E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[$# -eq 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echo "Numeric arguments required"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[$# -gt 10]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echo "Only ten arguments allowed"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number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 = `expr $number % 2`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[$count -eq 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 = "$output $number"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"Even numbers: $output"</w:t>
            </w:r>
          </w:p>
        </w:tc>
      </w:tr>
    </w:tbl>
    <w:p w14:paraId="040B97F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有一个双向链表，有多个进程可以对其并发读写。其中读链表的进程被称为读进程，写链表的进程被称为写进程。利用信号量机制完成并发控制逻辑的书写。</w:t>
      </w:r>
    </w:p>
    <w:p w14:paraId="0A2E87BB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① 对于读进程，当有进程在写时，则读进程需要等其结束写操作后才能读。当有进程在读，且没有写进程先于自己等待，则可以并发执行读链表，否则还需要等待写进程完成写操作。</w:t>
      </w:r>
    </w:p>
    <w:p w14:paraId="2B18561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② 对于写进程，排队等待轮到自己写</w:t>
      </w:r>
    </w:p>
    <w:p w14:paraId="780EDF48">
      <w:pPr>
        <w:spacing w:before="120" w:after="120" w:line="288" w:lineRule="auto"/>
        <w:ind w:left="0"/>
        <w:jc w:val="left"/>
      </w:pPr>
    </w:p>
    <w:p w14:paraId="17F8058B">
      <w:pPr>
        <w:spacing w:before="120" w:after="120" w:line="288" w:lineRule="auto"/>
        <w:ind w:left="0"/>
        <w:jc w:val="right"/>
      </w:pPr>
    </w:p>
    <w:p w14:paraId="24355A8D">
      <w:pPr>
        <w:spacing w:before="120" w:after="120" w:line="288" w:lineRule="auto"/>
        <w:ind w:left="0"/>
        <w:jc w:val="left"/>
      </w:pP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8DC8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4CCD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8A21E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1258</Words>
  <Characters>1576</Characters>
  <TotalTime>1</TotalTime>
  <ScaleCrop>false</ScaleCrop>
  <LinksUpToDate>false</LinksUpToDate>
  <CharactersWithSpaces>1677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2026-06-03T09:23:00Z</dcterms:created>
  <dc:creator>Apache POI</dc:creator>
  <cp:lastModifiedBy>WPS_1721885214</cp:lastModifiedBy>
  <dcterms:modified xsi:type="dcterms:W3CDTF">2026-06-21T09:29:43Z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eyJoZGlkIjoiM2I1MmI5MmZkZjBiZDE1ZTUyZDk2MWZmMTYxNTUxNmEiLCJ1c2VySWQiOiIxNjE3NTg0ODk5In0=</vt:lpwstr>
  </property>
  <property fmtid="{D5CDD505-2E9C-101B-9397-08002B2CF9AE}" pid="3" name="KSOProductBuildVer">
    <vt:lpwstr>2052-12.1.0.26895</vt:lpwstr>
  </property>
  <property fmtid="{D5CDD505-2E9C-101B-9397-08002B2CF9AE}" pid="4" name="ICV">
    <vt:lpwstr>1CAC8B9FF0AF48C9A0A74FE362E04983_12</vt:lpwstr>
  </property>
</Properties>
</file>